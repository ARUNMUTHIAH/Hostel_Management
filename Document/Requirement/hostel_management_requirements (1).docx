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2DB89"/>
    <w:p w14:paraId="261E08CB">
      <w:pPr>
        <w:rPr>
          <w:b/>
          <w:bCs/>
          <w:color w:val="0000FF"/>
          <w:u w:val="single"/>
        </w:rPr>
      </w:pPr>
      <w:r>
        <w:rPr>
          <w:b/>
          <w:bCs/>
          <w:color w:val="0000FF"/>
          <w:u w:val="single"/>
        </w:rPr>
        <w:t>Hostel Management Software – Project Requirement Document</w:t>
      </w:r>
    </w:p>
    <w:p w14:paraId="492C1953"/>
    <w:p w14:paraId="720435C8">
      <w:pPr>
        <w:rPr>
          <w:b/>
          <w:bCs/>
          <w:color w:val="0000FF"/>
          <w:u w:val="single"/>
        </w:rPr>
      </w:pPr>
      <w:r>
        <w:rPr>
          <w:b/>
          <w:bCs/>
          <w:color w:val="0000FF"/>
          <w:u w:val="single"/>
        </w:rPr>
        <w:t>1. Basic Login System</w:t>
      </w:r>
    </w:p>
    <w:p w14:paraId="3713F63B">
      <w:r>
        <w:t>Fields:</w:t>
      </w:r>
    </w:p>
    <w:p w14:paraId="1782EA5F">
      <w:r>
        <w:t>• Username</w:t>
      </w:r>
    </w:p>
    <w:p w14:paraId="0F6DBE9F">
      <w:r>
        <w:t>• Password</w:t>
      </w:r>
    </w:p>
    <w:p w14:paraId="54BD6CFE"/>
    <w:p w14:paraId="580F87E2">
      <w:pPr>
        <w:rPr>
          <w:b/>
          <w:bCs/>
        </w:rPr>
      </w:pPr>
      <w:r>
        <w:rPr>
          <w:b/>
          <w:bCs/>
        </w:rPr>
        <w:t>Flow:</w:t>
      </w:r>
    </w:p>
    <w:p w14:paraId="3EEAF8F1">
      <w:r>
        <w:t>• User enters credentials</w:t>
      </w:r>
    </w:p>
    <w:p w14:paraId="53D9A8D9">
      <w:r>
        <w:t>• System validates credentials</w:t>
      </w:r>
    </w:p>
    <w:p w14:paraId="79175C6F">
      <w:r>
        <w:t>• If valid → Redirect to Dashboard</w:t>
      </w:r>
    </w:p>
    <w:p w14:paraId="48FF3BE3">
      <w:r>
        <w:t>• If invalid → Show “Invalid Username or Password”</w:t>
      </w:r>
    </w:p>
    <w:p w14:paraId="6F0D440C"/>
    <w:p w14:paraId="54EC7B74">
      <w:pPr>
        <w:rPr>
          <w:b/>
          <w:bCs/>
          <w:color w:val="0000FF"/>
          <w:u w:val="single"/>
        </w:rPr>
      </w:pPr>
      <w:r>
        <w:rPr>
          <w:b/>
          <w:bCs/>
          <w:color w:val="0000FF"/>
          <w:u w:val="single"/>
        </w:rPr>
        <w:t>2. Dashboard – Cards &amp; Charts</w:t>
      </w:r>
    </w:p>
    <w:p w14:paraId="056912DA">
      <w:pPr>
        <w:rPr>
          <w:b/>
          <w:bCs/>
        </w:rPr>
      </w:pPr>
      <w:r>
        <w:rPr>
          <w:b/>
          <w:bCs/>
        </w:rPr>
        <w:t>Top Cards:</w:t>
      </w:r>
    </w:p>
    <w:p w14:paraId="2010A9C9">
      <w:r>
        <w:t>• Total Registered Students (User Mapped Hostel)</w:t>
      </w:r>
    </w:p>
    <w:p w14:paraId="0BDF05F4">
      <w:r>
        <w:t>• Today IN / OUT Count</w:t>
      </w:r>
    </w:p>
    <w:p w14:paraId="5D9462D7">
      <w:r>
        <w:t>• Student Still Outside</w:t>
      </w:r>
    </w:p>
    <w:p w14:paraId="3779CDFB">
      <w:r>
        <w:t>• Overdue Students (Outside)</w:t>
      </w:r>
    </w:p>
    <w:p w14:paraId="7E0B56A9"/>
    <w:p w14:paraId="5F11FF65">
      <w:pPr>
        <w:rPr>
          <w:b/>
          <w:bCs/>
          <w:color w:val="0000FF"/>
          <w:u w:val="single"/>
        </w:rPr>
      </w:pPr>
      <w:r>
        <w:rPr>
          <w:b/>
          <w:bCs/>
          <w:color w:val="0000FF"/>
          <w:u w:val="single"/>
        </w:rPr>
        <w:t>Dashboard Charts:</w:t>
      </w:r>
    </w:p>
    <w:p w14:paraId="0F934EC8">
      <w:r>
        <w:t xml:space="preserve">• </w:t>
      </w:r>
      <w:r>
        <w:rPr>
          <w:b/>
          <w:bCs/>
        </w:rPr>
        <w:t>Line Chart</w:t>
      </w:r>
      <w:r>
        <w:t xml:space="preserve"> – Monthly New Registrations (This Year)</w:t>
      </w:r>
    </w:p>
    <w:p w14:paraId="73AD2631">
      <w:r>
        <w:t xml:space="preserve">• </w:t>
      </w:r>
      <w:r>
        <w:rPr>
          <w:b/>
          <w:bCs/>
        </w:rPr>
        <w:t>Donut Chart</w:t>
      </w:r>
      <w:r>
        <w:t xml:space="preserve"> – IN/OUT Movement Summary (Day-wise / Month-wise)</w:t>
      </w:r>
    </w:p>
    <w:p w14:paraId="3B93D7BD">
      <w:r>
        <w:t xml:space="preserve">• </w:t>
      </w:r>
      <w:r>
        <w:rPr>
          <w:b/>
          <w:bCs/>
        </w:rPr>
        <w:t>Bar Chart</w:t>
      </w:r>
      <w:r>
        <w:t xml:space="preserve"> – Registered Students by Hostel Location</w:t>
      </w:r>
    </w:p>
    <w:p w14:paraId="55B362F7">
      <w:bookmarkStart w:id="0" w:name="_GoBack"/>
      <w:bookmarkEnd w:id="0"/>
      <w:r>
        <w:t xml:space="preserve">• </w:t>
      </w:r>
      <w:r>
        <w:rPr>
          <w:b/>
          <w:bCs/>
        </w:rPr>
        <w:t>Pie Chart</w:t>
      </w:r>
      <w:r>
        <w:t xml:space="preserve"> – Students Currently Outside Distribution (On Time / Near Overdue / Overdue)</w:t>
      </w:r>
    </w:p>
    <w:p w14:paraId="29164BBA"/>
    <w:p w14:paraId="2B412206">
      <w:pPr>
        <w:rPr>
          <w:b/>
          <w:bCs/>
          <w:color w:val="0000FF"/>
          <w:u w:val="single"/>
        </w:rPr>
      </w:pPr>
      <w:r>
        <w:rPr>
          <w:b/>
          <w:bCs/>
          <w:color w:val="0000FF"/>
          <w:u w:val="single"/>
        </w:rPr>
        <w:t>3. Reports</w:t>
      </w:r>
    </w:p>
    <w:p w14:paraId="78168536">
      <w:pPr>
        <w:rPr>
          <w:b/>
          <w:bCs/>
        </w:rPr>
      </w:pPr>
      <w:r>
        <w:rPr>
          <w:b/>
          <w:bCs/>
        </w:rPr>
        <w:t>1. Daily IN/OUT Movement Report</w:t>
      </w:r>
    </w:p>
    <w:p w14:paraId="148E11EA">
      <w:r>
        <w:t>Filters: Date, Location, Member ID</w:t>
      </w:r>
    </w:p>
    <w:p w14:paraId="7CB60317">
      <w:r>
        <w:t>Columns: Member ID, Name, Out Time, Expected Return, In Time, Status, Minutes Late</w:t>
      </w:r>
    </w:p>
    <w:p w14:paraId="09C83262"/>
    <w:p w14:paraId="2BFC150D">
      <w:pPr>
        <w:rPr>
          <w:b/>
          <w:bCs/>
        </w:rPr>
      </w:pPr>
      <w:r>
        <w:rPr>
          <w:b/>
          <w:bCs/>
        </w:rPr>
        <w:t>2. Late Return Report</w:t>
      </w:r>
    </w:p>
    <w:p w14:paraId="3396C6AB">
      <w:r>
        <w:t>Filters: Date Range, Min Delay, Register No</w:t>
      </w:r>
    </w:p>
    <w:p w14:paraId="37674907">
      <w:r>
        <w:t>Columns: Member ID, Name, Out Time, Expected Return, Actual In, Delay, Reason</w:t>
      </w:r>
    </w:p>
    <w:p w14:paraId="20F8595C"/>
    <w:p w14:paraId="7BE6B50C">
      <w:pPr>
        <w:rPr>
          <w:b/>
          <w:bCs/>
        </w:rPr>
      </w:pPr>
      <w:r>
        <w:rPr>
          <w:b/>
          <w:bCs/>
        </w:rPr>
        <w:t>3. Students Currently Outside Report</w:t>
      </w:r>
    </w:p>
    <w:p w14:paraId="4E785322">
      <w:r>
        <w:t>Filters: Location, Date</w:t>
      </w:r>
    </w:p>
    <w:p w14:paraId="0F76E7C1">
      <w:r>
        <w:t>Columns: Member ID, Name, Out Time, Expected Return Time, Overdue Status, Minutes Overdue</w:t>
      </w:r>
    </w:p>
    <w:p w14:paraId="28624BA3"/>
    <w:p w14:paraId="0B7CAA9F">
      <w:pPr>
        <w:rPr>
          <w:b/>
          <w:bCs/>
        </w:rPr>
      </w:pPr>
      <w:r>
        <w:rPr>
          <w:b/>
          <w:bCs/>
        </w:rPr>
        <w:t>4. Summary Report</w:t>
      </w:r>
    </w:p>
    <w:p w14:paraId="508DCA39">
      <w:r>
        <w:t>Filters: Date Range, Month, Year, Location</w:t>
      </w:r>
    </w:p>
    <w:p w14:paraId="4182BB33">
      <w:r>
        <w:t>Summary: Total IN/OUT, Total late returns, Total overdue, Member ID, Name</w:t>
      </w:r>
    </w:p>
    <w:p w14:paraId="06C57164"/>
    <w:p w14:paraId="5B7FB5AB">
      <w:pPr>
        <w:rPr>
          <w:b/>
          <w:bCs/>
          <w:color w:val="0000FF"/>
          <w:u w:val="single"/>
        </w:rPr>
      </w:pPr>
      <w:r>
        <w:rPr>
          <w:b/>
          <w:bCs/>
          <w:color w:val="0000FF"/>
          <w:u w:val="single"/>
        </w:rPr>
        <w:t>4. Masters</w:t>
      </w:r>
    </w:p>
    <w:p w14:paraId="7C8D0CA9">
      <w:pPr>
        <w:rPr>
          <w:b/>
          <w:bCs/>
        </w:rPr>
      </w:pPr>
      <w:r>
        <w:rPr>
          <w:b/>
          <w:bCs/>
        </w:rPr>
        <w:t>• Users Master</w:t>
      </w:r>
    </w:p>
    <w:p w14:paraId="7B8979D0">
      <w:pPr>
        <w:rPr>
          <w:b/>
          <w:bCs/>
        </w:rPr>
      </w:pPr>
      <w:r>
        <w:rPr>
          <w:b/>
          <w:bCs/>
        </w:rPr>
        <w:t>• Status Master</w:t>
      </w:r>
    </w:p>
    <w:p w14:paraId="3DDEEE57">
      <w:pPr>
        <w:rPr>
          <w:b/>
          <w:bCs/>
        </w:rPr>
      </w:pPr>
      <w:r>
        <w:rPr>
          <w:b/>
          <w:bCs/>
        </w:rPr>
        <w:t>• Permissions Master</w:t>
      </w:r>
    </w:p>
    <w:p w14:paraId="20BA49EC">
      <w:pPr>
        <w:rPr>
          <w:b/>
          <w:bCs/>
        </w:rPr>
      </w:pPr>
      <w:r>
        <w:rPr>
          <w:b/>
          <w:bCs/>
        </w:rPr>
        <w:t>• Role Master</w:t>
      </w:r>
    </w:p>
    <w:p w14:paraId="11DC4DD8">
      <w:pPr>
        <w:rPr>
          <w:b/>
          <w:bCs/>
        </w:rPr>
      </w:pPr>
      <w:r>
        <w:t xml:space="preserve">• </w:t>
      </w:r>
      <w:r>
        <w:rPr>
          <w:b/>
          <w:bCs/>
        </w:rPr>
        <w:t>Sidebar Master</w:t>
      </w:r>
    </w:p>
    <w:p w14:paraId="6B241FB8">
      <w:pPr>
        <w:rPr>
          <w:b/>
          <w:bCs/>
        </w:rPr>
      </w:pPr>
    </w:p>
    <w:p w14:paraId="11305C49">
      <w:pPr>
        <w:rPr>
          <w:b/>
          <w:bCs/>
        </w:rPr>
      </w:pPr>
      <w:r>
        <w:rPr>
          <w:rFonts w:hint="default"/>
          <w:b/>
          <w:bCs/>
          <w:lang w:val="en-US"/>
        </w:rPr>
        <w:t>Hostel</w:t>
      </w:r>
      <w:r>
        <w:rPr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Master</w:t>
      </w:r>
    </w:p>
    <w:p w14:paraId="23F8DAEF">
      <w:pPr>
        <w:rPr>
          <w:b/>
          <w:bCs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1"/>
        <w:gridCol w:w="4635"/>
      </w:tblGrid>
      <w:tr w14:paraId="1BAA2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355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E9D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4367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1DF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Hostel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01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 code (auto)</w:t>
            </w:r>
          </w:p>
        </w:tc>
      </w:tr>
      <w:tr w14:paraId="2235C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AF7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Hostel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60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Example: Boys Hostel A, Girls Hostel B</w:t>
            </w:r>
          </w:p>
        </w:tc>
      </w:tr>
      <w:tr w14:paraId="1A7E0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30E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Location / 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52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address</w:t>
            </w:r>
          </w:p>
        </w:tc>
      </w:tr>
      <w:tr w14:paraId="69690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4D8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Warden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03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in-charge</w:t>
            </w:r>
          </w:p>
        </w:tc>
      </w:tr>
      <w:tr w14:paraId="6A7F8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3BB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Warden Contact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FA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 number</w:t>
            </w:r>
          </w:p>
        </w:tc>
      </w:tr>
      <w:tr w14:paraId="11E72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286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Hostel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2C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Boys / Girls / Mixed</w:t>
            </w:r>
          </w:p>
        </w:tc>
      </w:tr>
      <w:tr w14:paraId="1F4C5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D24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Rooms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E6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</w:tr>
      <w:tr w14:paraId="6EB54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A97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DF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 / Inactive</w:t>
            </w:r>
          </w:p>
        </w:tc>
      </w:tr>
    </w:tbl>
    <w:p w14:paraId="7799B143"/>
    <w:p w14:paraId="0403A034">
      <w:r>
        <w:t>•</w:t>
      </w:r>
      <w:r>
        <w:rPr>
          <w:b/>
          <w:bCs/>
        </w:rPr>
        <w:t xml:space="preserve"> Student Master</w:t>
      </w:r>
    </w:p>
    <w:p w14:paraId="1704002E">
      <w:r>
        <w:t xml:space="preserve">  - Member ID</w:t>
      </w:r>
    </w:p>
    <w:p w14:paraId="586FF55D">
      <w:r>
        <w:t xml:space="preserve">  - Name</w:t>
      </w:r>
    </w:p>
    <w:p w14:paraId="48B759B3">
      <w:r>
        <w:t xml:space="preserve">  - Department</w:t>
      </w:r>
    </w:p>
    <w:p w14:paraId="1E29B9BE">
      <w:r>
        <w:t xml:space="preserve">  - Degree</w:t>
      </w:r>
    </w:p>
    <w:p w14:paraId="5F97D9D0">
      <w:r>
        <w:t xml:space="preserve">  - Email</w:t>
      </w:r>
    </w:p>
    <w:p w14:paraId="3BA6C62E">
      <w:r>
        <w:t xml:space="preserve">  - Phone</w:t>
      </w:r>
    </w:p>
    <w:p w14:paraId="48DFFB12">
      <w:r>
        <w:t xml:space="preserve">  - Expiry Date</w:t>
      </w:r>
    </w:p>
    <w:p w14:paraId="204F8894">
      <w:r>
        <w:t xml:space="preserve">  - Gender</w:t>
      </w:r>
    </w:p>
    <w:p w14:paraId="3C66A84C">
      <w:r>
        <w:t xml:space="preserve">  - Hostel Name</w:t>
      </w:r>
    </w:p>
    <w:p w14:paraId="5E9A95A1">
      <w:r>
        <w:t xml:space="preserve">  - Room No</w:t>
      </w:r>
    </w:p>
    <w:p w14:paraId="77D23F97">
      <w:r>
        <w:t xml:space="preserve">  - Address</w:t>
      </w:r>
    </w:p>
    <w:p w14:paraId="20800C2F">
      <w:r>
        <w:t xml:space="preserve">  - Parent/Guardian Name</w:t>
      </w:r>
    </w:p>
    <w:p w14:paraId="3225E623">
      <w:r>
        <w:t xml:space="preserve">  - Parent/Guardian Contact</w:t>
      </w:r>
    </w:p>
    <w:p w14:paraId="19D71BC6"/>
    <w:p w14:paraId="3B83C31A">
      <w:pPr>
        <w:rPr>
          <w:b/>
          <w:bCs/>
        </w:rPr>
      </w:pPr>
      <w:r>
        <w:rPr>
          <w:b/>
          <w:bCs/>
        </w:rPr>
        <w:t>Allowed Time Master:</w:t>
      </w:r>
    </w:p>
    <w:p w14:paraId="7652F0DD">
      <w:pPr>
        <w:rPr>
          <w:rFonts w:hint="default"/>
          <w:sz w:val="22"/>
          <w:szCs w:val="22"/>
          <w:lang w:val="en-US"/>
        </w:rPr>
      </w:pPr>
      <w:r>
        <w:t>•</w:t>
      </w:r>
      <w:r>
        <w:rPr>
          <w:rFonts w:hint="default"/>
          <w:lang w:val="en-US"/>
        </w:rPr>
        <w:t xml:space="preserve"> Hostel / Location  (</w:t>
      </w:r>
      <w:r>
        <w:rPr>
          <w:rFonts w:ascii="SimSun" w:hAnsi="SimSun" w:eastAsia="SimSun" w:cs="SimSun"/>
          <w:sz w:val="22"/>
          <w:szCs w:val="22"/>
        </w:rPr>
        <w:t>Select hostel (mapping the rule to that hostel)</w:t>
      </w:r>
      <w:r>
        <w:rPr>
          <w:rFonts w:hint="default" w:ascii="SimSun" w:hAnsi="SimSun" w:eastAsia="SimSun" w:cs="SimSun"/>
          <w:sz w:val="22"/>
          <w:szCs w:val="22"/>
          <w:lang w:val="en-US"/>
        </w:rPr>
        <w:t>)</w:t>
      </w:r>
    </w:p>
    <w:p w14:paraId="5EDBABCF">
      <w:r>
        <w:t>• Allowed Out Time</w:t>
      </w:r>
    </w:p>
    <w:p w14:paraId="1E46CDFE">
      <w:r>
        <w:t>• Expected Return Time</w:t>
      </w:r>
    </w:p>
    <w:p w14:paraId="1BEA792A">
      <w:r>
        <w:t>• Maximum Delay</w:t>
      </w:r>
    </w:p>
    <w:p w14:paraId="006BD429">
      <w:r>
        <w:t>• SMS Trigger Time</w:t>
      </w:r>
    </w:p>
    <w:p w14:paraId="16E82FE7"/>
    <w:p w14:paraId="6A8BA270">
      <w:pPr>
        <w:rPr>
          <w:b/>
          <w:bCs/>
        </w:rPr>
      </w:pPr>
      <w:r>
        <w:rPr>
          <w:b/>
          <w:bCs/>
        </w:rPr>
        <w:t>Device / Gate Master (Optional):</w:t>
      </w:r>
    </w:p>
    <w:p w14:paraId="6891F8CF">
      <w:r>
        <w:t>• Gate Name</w:t>
      </w:r>
    </w:p>
    <w:p w14:paraId="1EE9BE25">
      <w:r>
        <w:t>• Device ID</w:t>
      </w:r>
    </w:p>
    <w:p w14:paraId="1CEEB442">
      <w:r>
        <w:t>• Location</w:t>
      </w:r>
    </w:p>
    <w:p w14:paraId="060B9FC0"/>
    <w:p w14:paraId="7304910A">
      <w:pPr>
        <w:rPr>
          <w:b/>
          <w:bCs/>
        </w:rPr>
      </w:pPr>
      <w:r>
        <w:rPr>
          <w:b/>
          <w:bCs/>
        </w:rPr>
        <w:t>Department Master:</w:t>
      </w:r>
    </w:p>
    <w:p w14:paraId="7122472E">
      <w:r>
        <w:t>• Department Name</w:t>
      </w:r>
    </w:p>
    <w:p w14:paraId="266D61CA"/>
    <w:p w14:paraId="602BFE28">
      <w:pPr>
        <w:rPr>
          <w:b/>
          <w:bCs/>
        </w:rPr>
      </w:pPr>
      <w:r>
        <w:rPr>
          <w:b/>
          <w:bCs/>
        </w:rPr>
        <w:t>Degree Master:</w:t>
      </w:r>
    </w:p>
    <w:p w14:paraId="20DBEDF7">
      <w:r>
        <w:t>• Degree Name</w:t>
      </w:r>
    </w:p>
    <w:p w14:paraId="1AE357EB"/>
    <w:p w14:paraId="277B5B15">
      <w:pPr>
        <w:rPr>
          <w:b/>
          <w:bCs/>
        </w:rPr>
      </w:pPr>
      <w:r>
        <w:rPr>
          <w:b/>
          <w:bCs/>
        </w:rPr>
        <w:t>Room Number Master:</w:t>
      </w:r>
    </w:p>
    <w:p w14:paraId="06D16490">
      <w:r>
        <w:t>• Hostel Name / Location</w:t>
      </w:r>
    </w:p>
    <w:p w14:paraId="08898D09">
      <w:r>
        <w:t>• Block / Floor</w:t>
      </w:r>
    </w:p>
    <w:p w14:paraId="664C70DF">
      <w:r>
        <w:t>• Room Number</w:t>
      </w:r>
    </w:p>
    <w:p w14:paraId="37436492"/>
    <w:p w14:paraId="08A4CD42">
      <w:pPr>
        <w:rPr>
          <w:b/>
          <w:bCs/>
          <w:color w:val="0000FF"/>
          <w:u w:val="single"/>
        </w:rPr>
      </w:pPr>
    </w:p>
    <w:p w14:paraId="244BF2A6"/>
    <w:p w14:paraId="7BE2DD29">
      <w:pPr>
        <w:rPr>
          <w:b/>
          <w:bCs/>
          <w:color w:val="0000FF"/>
          <w:u w:val="single"/>
        </w:rPr>
      </w:pPr>
      <w:r>
        <w:rPr>
          <w:b/>
          <w:bCs/>
          <w:color w:val="0000FF"/>
          <w:u w:val="single"/>
        </w:rPr>
        <w:t>SMS Receivers:</w:t>
      </w:r>
    </w:p>
    <w:p w14:paraId="5BB232E3">
      <w:r>
        <w:t>• Parent / Guardian</w:t>
      </w:r>
    </w:p>
    <w:p w14:paraId="43954421">
      <w:r>
        <w:t>• Warden</w:t>
      </w:r>
    </w:p>
    <w:p w14:paraId="641FF567"/>
    <w:p w14:paraId="6041F0B5">
      <w:pPr>
        <w:rPr>
          <w:b/>
          <w:bCs/>
          <w:color w:val="0000FF"/>
          <w:u w:val="single"/>
        </w:rPr>
      </w:pPr>
      <w:r>
        <w:rPr>
          <w:b/>
          <w:bCs/>
          <w:color w:val="0000FF"/>
          <w:u w:val="single"/>
        </w:rPr>
        <w:t>Sample SMS:</w:t>
      </w:r>
    </w:p>
    <w:p w14:paraId="09D219AD">
      <w:r>
        <w:t>• Late Return Alert</w:t>
      </w:r>
    </w:p>
    <w:p w14:paraId="26430164">
      <w:r>
        <w:t>• Not Returned Alert</w:t>
      </w:r>
    </w:p>
    <w:p w14:paraId="38C5A82D">
      <w:r>
        <w:t>• Overdue Alert</w:t>
      </w:r>
    </w:p>
    <w:p w14:paraId="7333DA02">
      <w:r>
        <w:t>• Return Confirmation SMS</w:t>
      </w:r>
    </w:p>
    <w:p w14:paraId="2F6EFC0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440F9E"/>
    <w:rsid w:val="1B9B1759"/>
    <w:rsid w:val="2CF4444F"/>
    <w:rsid w:val="2D776C27"/>
    <w:rsid w:val="3BC356A4"/>
    <w:rsid w:val="3C094595"/>
    <w:rsid w:val="5B9462A0"/>
    <w:rsid w:val="5F337717"/>
    <w:rsid w:val="61397812"/>
    <w:rsid w:val="6611613F"/>
    <w:rsid w:val="7C24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1165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Intersting and informative videos</cp:lastModifiedBy>
  <dcterms:modified xsi:type="dcterms:W3CDTF">2025-11-23T07:36:50Z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977130592B434DB78785051F0B673E4E_12</vt:lpwstr>
  </property>
</Properties>
</file>