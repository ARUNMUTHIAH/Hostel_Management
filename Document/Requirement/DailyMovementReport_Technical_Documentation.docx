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5F16B">
      <w:bookmarkStart w:id="0" w:name="_GoBack"/>
      <w:bookmarkEnd w:id="0"/>
      <w:r>
        <w:t xml:space="preserve"> DAILY IN/OUT MOVEMENT REPORT – COMPLETE TECHNICAL DOCUMENTATION</w:t>
      </w:r>
    </w:p>
    <w:p w14:paraId="50B15148"/>
    <w:p w14:paraId="570E4A04">
      <w:r>
        <w:t>1. Purpose</w:t>
      </w:r>
    </w:p>
    <w:p w14:paraId="355AB427">
      <w:r>
        <w:t>Display daily IN/OUT movements for students with:</w:t>
      </w:r>
    </w:p>
    <w:p w14:paraId="74CC82FC">
      <w:r>
        <w:t>• Filters (Date, Location, Member ID)</w:t>
      </w:r>
    </w:p>
    <w:p w14:paraId="1D6936FB">
      <w:r>
        <w:t>• Paginated table</w:t>
      </w:r>
    </w:p>
    <w:p w14:paraId="0568E39E">
      <w:r>
        <w:t>• Export/print functionality</w:t>
      </w:r>
    </w:p>
    <w:p w14:paraId="3FD1DAA4">
      <w:r>
        <w:t>• Optional charts</w:t>
      </w:r>
    </w:p>
    <w:p w14:paraId="2CF3AABD"/>
    <w:p w14:paraId="75B488E3">
      <w:r>
        <w:t>2. File / Component Structure</w:t>
      </w:r>
    </w:p>
    <w:p w14:paraId="02397ECC">
      <w:r>
        <w:t>src/components/reports/DailyMovementReport/</w:t>
      </w:r>
    </w:p>
    <w:p w14:paraId="0A3D7ABB">
      <w:r>
        <w:t xml:space="preserve">  DailyMovementReport.jsx</w:t>
      </w:r>
    </w:p>
    <w:p w14:paraId="539B6996">
      <w:r>
        <w:t xml:space="preserve">  DailyMovementFilters.jsx</w:t>
      </w:r>
    </w:p>
    <w:p w14:paraId="352BA718">
      <w:r>
        <w:t xml:space="preserve">  DailyMovementTable.jsx</w:t>
      </w:r>
    </w:p>
    <w:p w14:paraId="0BE707AB">
      <w:r>
        <w:t xml:space="preserve">  dailyMovement.css</w:t>
      </w:r>
    </w:p>
    <w:p w14:paraId="00C75631">
      <w:r>
        <w:t xml:space="preserve">  helpers.js</w:t>
      </w:r>
    </w:p>
    <w:p w14:paraId="5433FF0E"/>
    <w:p w14:paraId="577CCED5">
      <w:r>
        <w:t>DailyMovementFilters.jsx — date picker + location + member id inputs + apply/reset buttons.</w:t>
      </w:r>
    </w:p>
    <w:p w14:paraId="0AA3EC77">
      <w:r>
        <w:t>DailyMovementTable.jsx — table rendering, pagination, export buttons.</w:t>
      </w:r>
    </w:p>
    <w:p w14:paraId="17024E94">
      <w:r>
        <w:t>helpers.js — utilities (formatDate, exportCSV, mapStatus, fetchWithAuth).</w:t>
      </w:r>
    </w:p>
    <w:p w14:paraId="2609081F"/>
    <w:p w14:paraId="16547816">
      <w:r>
        <w:t>3. Dependencies</w:t>
      </w:r>
    </w:p>
    <w:p w14:paraId="1E6B5C13">
      <w:r>
        <w:t>react, axios, react-toastify, react-datepicker or MUI DatePicker,</w:t>
      </w:r>
    </w:p>
    <w:p w14:paraId="53F11FE9">
      <w:r>
        <w:t>Bootstrap or react-table, file-saver, papaparse, lodash (optional),</w:t>
      </w:r>
    </w:p>
    <w:p w14:paraId="5CCEAC71">
      <w:r>
        <w:t>recharts or chart.js (optional).</w:t>
      </w:r>
    </w:p>
    <w:p w14:paraId="795C11DE"/>
    <w:p w14:paraId="47EA9BDB">
      <w:r>
        <w:t>4. Props Received</w:t>
      </w:r>
    </w:p>
    <w:p w14:paraId="37D0D73F">
      <w:r>
        <w:t>&lt;DailyMovementReport user={user} defaultHostel={1} /&gt;</w:t>
      </w:r>
    </w:p>
    <w:p w14:paraId="609B9DE6"/>
    <w:p w14:paraId="7549B534">
      <w:r>
        <w:t>user — permissions (optional)</w:t>
      </w:r>
    </w:p>
    <w:p w14:paraId="036FBB0F">
      <w:r>
        <w:t>defaultHostel — preselect a hostel value</w:t>
      </w:r>
    </w:p>
    <w:p w14:paraId="0A3E3281"/>
    <w:p w14:paraId="780D1AE5">
      <w:r>
        <w:t>5. State Used</w:t>
      </w:r>
    </w:p>
    <w:p w14:paraId="03363333">
      <w:r>
        <w:t>filters: { date, hostel, memberid }</w:t>
      </w:r>
    </w:p>
    <w:p w14:paraId="75F2786B">
      <w:r>
        <w:t>data: movement rows</w:t>
      </w:r>
    </w:p>
    <w:p w14:paraId="0C9014F8">
      <w:r>
        <w:t>loading: API loader</w:t>
      </w:r>
    </w:p>
    <w:p w14:paraId="57375741">
      <w:r>
        <w:t>error: error state</w:t>
      </w:r>
    </w:p>
    <w:p w14:paraId="2086D51F">
      <w:r>
        <w:t>page / pageSize: pagination</w:t>
      </w:r>
    </w:p>
    <w:p w14:paraId="317F9B91">
      <w:r>
        <w:t>total: total rows</w:t>
      </w:r>
    </w:p>
    <w:p w14:paraId="3F554277">
      <w:r>
        <w:t>chartData: optional</w:t>
      </w:r>
    </w:p>
    <w:p w14:paraId="07B5709D"/>
    <w:p w14:paraId="346E58B8">
      <w:r>
        <w:t>6. useEffect</w:t>
      </w:r>
    </w:p>
    <w:p w14:paraId="1BE63CB7">
      <w:r>
        <w:t>Runs fetchReport() whenever:</w:t>
      </w:r>
    </w:p>
    <w:p w14:paraId="6644CECB">
      <w:r>
        <w:t>filters.date, filters.hostel, filters.memberid, page, pageSize change.</w:t>
      </w:r>
    </w:p>
    <w:p w14:paraId="3B628AA5"/>
    <w:p w14:paraId="2B42B038">
      <w:r>
        <w:t>7. Functions</w:t>
      </w:r>
    </w:p>
    <w:p w14:paraId="0C8FFA8F">
      <w:r>
        <w:t>fetchReport()</w:t>
      </w:r>
    </w:p>
    <w:p w14:paraId="2A5D3739">
      <w:r>
        <w:t>• Build query params</w:t>
      </w:r>
    </w:p>
    <w:p w14:paraId="1CE2B74B">
      <w:r>
        <w:t>• GET /report/daily-movement</w:t>
      </w:r>
    </w:p>
    <w:p w14:paraId="3F6BDC01">
      <w:r>
        <w:t>• Set data + total</w:t>
      </w:r>
    </w:p>
    <w:p w14:paraId="4CA2DAC7"/>
    <w:p w14:paraId="37252EA6">
      <w:r>
        <w:t>handleFilterChange(name, value)</w:t>
      </w:r>
    </w:p>
    <w:p w14:paraId="252A8FEE">
      <w:r>
        <w:t>handlePageChange(newPage)</w:t>
      </w:r>
    </w:p>
    <w:p w14:paraId="49164C6F">
      <w:r>
        <w:t>handlePageSizeChange(size)</w:t>
      </w:r>
    </w:p>
    <w:p w14:paraId="64BAD1ED"/>
    <w:p w14:paraId="145E03A5">
      <w:r>
        <w:t>exportCSV()</w:t>
      </w:r>
    </w:p>
    <w:p w14:paraId="6839F020">
      <w:r>
        <w:t>• Convert table rows to CSV and download</w:t>
      </w:r>
    </w:p>
    <w:p w14:paraId="1468A89E"/>
    <w:p w14:paraId="1E5938AB">
      <w:r>
        <w:t>renderStatusCell(row)</w:t>
      </w:r>
    </w:p>
    <w:p w14:paraId="3BCB28FA">
      <w:r>
        <w:t>• Returns colored status badge</w:t>
      </w:r>
    </w:p>
    <w:p w14:paraId="59766A7D"/>
    <w:p w14:paraId="04B71F33">
      <w:r>
        <w:t>formatMinutesLate(minutes)</w:t>
      </w:r>
    </w:p>
    <w:p w14:paraId="27CD1A8E">
      <w:r>
        <w:t>• Converts minutes → “1h 20m” or “XX min”</w:t>
      </w:r>
    </w:p>
    <w:p w14:paraId="72788AF3"/>
    <w:p w14:paraId="474FBA1B">
      <w:r>
        <w:t>8. API Mapping</w:t>
      </w:r>
    </w:p>
    <w:p w14:paraId="69CD17B4">
      <w:r>
        <w:t>GET /student/daily-movement?date=YYYY-MM-DD&amp;hostel=1&amp;memberid=123&amp;page=1&amp;pagesize=20</w:t>
      </w:r>
    </w:p>
    <w:p w14:paraId="0EDFAF91"/>
    <w:p w14:paraId="4D88C49C">
      <w:r>
        <w:t>Expected Response:</w:t>
      </w:r>
    </w:p>
    <w:p w14:paraId="40AFD2EE">
      <w:r>
        <w:t>{</w:t>
      </w:r>
    </w:p>
    <w:p w14:paraId="61336F79">
      <w:r>
        <w:t xml:space="preserve">  "status": true,</w:t>
      </w:r>
    </w:p>
    <w:p w14:paraId="6FBD3639">
      <w:r>
        <w:t xml:space="preserve">  "data": [</w:t>
      </w:r>
    </w:p>
    <w:p w14:paraId="013C14D2">
      <w:r>
        <w:t xml:space="preserve">    {</w:t>
      </w:r>
    </w:p>
    <w:p w14:paraId="1ACCB8BA">
      <w:r>
        <w:t xml:space="preserve">      "memberid": "M123",</w:t>
      </w:r>
    </w:p>
    <w:p w14:paraId="195A16C7">
      <w:r>
        <w:t xml:space="preserve">      "name": "Alice",</w:t>
      </w:r>
    </w:p>
    <w:p w14:paraId="139C3CDC">
      <w:r>
        <w:t xml:space="preserve">      "hostel": "A Hostel",</w:t>
      </w:r>
    </w:p>
    <w:p w14:paraId="35671BAD">
      <w:r>
        <w:t xml:space="preserve">      "out_time": "2025-11-24T18:20:00Z",</w:t>
      </w:r>
    </w:p>
    <w:p w14:paraId="27E9065D">
      <w:r>
        <w:t xml:space="preserve">      "in_time": "2025-11-24T21:00:00Z",</w:t>
      </w:r>
    </w:p>
    <w:p w14:paraId="66050C62">
      <w:r>
        <w:t xml:space="preserve">      "allowed_out_time": "18:00:00",</w:t>
      </w:r>
    </w:p>
    <w:p w14:paraId="3C9C1F87">
      <w:r>
        <w:t xml:space="preserve">      "expected_return_time": "20:00:00",</w:t>
      </w:r>
    </w:p>
    <w:p w14:paraId="5D0C68A3">
      <w:r>
        <w:t xml:space="preserve">      "minutes_late": 60,</w:t>
      </w:r>
    </w:p>
    <w:p w14:paraId="61F5974B">
      <w:r>
        <w:t xml:space="preserve">      "status": "Late"</w:t>
      </w:r>
    </w:p>
    <w:p w14:paraId="42287CC2">
      <w:r>
        <w:t xml:space="preserve">    }</w:t>
      </w:r>
    </w:p>
    <w:p w14:paraId="63FA3793">
      <w:r>
        <w:t xml:space="preserve">  ]</w:t>
      </w:r>
    </w:p>
    <w:p w14:paraId="2FBCF93A">
      <w:r>
        <w:t>}</w:t>
      </w:r>
    </w:p>
    <w:p w14:paraId="5F50768F"/>
    <w:p w14:paraId="7642F5F9">
      <w:r>
        <w:t>9. Table Columns</w:t>
      </w:r>
    </w:p>
    <w:p w14:paraId="40F2532F">
      <w:r>
        <w:t>Member ID</w:t>
      </w:r>
    </w:p>
    <w:p w14:paraId="73C704BB">
      <w:r>
        <w:t>Name</w:t>
      </w:r>
    </w:p>
    <w:p w14:paraId="0F6DA1B9">
      <w:r>
        <w:t>Hostel</w:t>
      </w:r>
    </w:p>
    <w:p w14:paraId="09BA03F9">
      <w:r>
        <w:t>Out Time</w:t>
      </w:r>
    </w:p>
    <w:p w14:paraId="161E2EF0">
      <w:r>
        <w:t>Expected Return Time</w:t>
      </w:r>
    </w:p>
    <w:p w14:paraId="2B4F529E">
      <w:r>
        <w:t>In Time</w:t>
      </w:r>
    </w:p>
    <w:p w14:paraId="6002B1E1">
      <w:r>
        <w:t>Status</w:t>
      </w:r>
    </w:p>
    <w:p w14:paraId="1D5319B9">
      <w:r>
        <w:t>Minutes Late</w:t>
      </w:r>
    </w:p>
    <w:p w14:paraId="28A00275"/>
    <w:p w14:paraId="254789EC">
      <w:r>
        <w:t>10. UI / JSX Structure (Simplified)</w:t>
      </w:r>
    </w:p>
    <w:p w14:paraId="5423361A">
      <w:r>
        <w:t>&lt;div class="daily-report"&gt;</w:t>
      </w:r>
    </w:p>
    <w:p w14:paraId="484F22A0">
      <w:r>
        <w:t xml:space="preserve">  &lt;DailyMovementFilters /&gt;</w:t>
      </w:r>
    </w:p>
    <w:p w14:paraId="21979C8A">
      <w:r>
        <w:t xml:space="preserve">  &lt;Actions: Export CSV / Toggle Chart /&gt;</w:t>
      </w:r>
    </w:p>
    <w:p w14:paraId="4B2FB787">
      <w:r>
        <w:t xml:space="preserve">  &lt;Optional Chart /&gt;</w:t>
      </w:r>
    </w:p>
    <w:p w14:paraId="553E3620">
      <w:r>
        <w:t xml:space="preserve">  &lt;DailyMovementTable /&gt;</w:t>
      </w:r>
    </w:p>
    <w:p w14:paraId="6749EDCE">
      <w:r>
        <w:t>&lt;/div&gt;</w:t>
      </w:r>
    </w:p>
    <w:p w14:paraId="6235F07B"/>
    <w:p w14:paraId="7AAAB625">
      <w:r>
        <w:t>11. UX Notes</w:t>
      </w:r>
    </w:p>
    <w:p w14:paraId="5BEB7F52">
      <w:r>
        <w:t>• Date required before Apply.</w:t>
      </w:r>
    </w:p>
    <w:p w14:paraId="3498F6B8">
      <w:r>
        <w:t>• Debounce Member ID search.</w:t>
      </w:r>
    </w:p>
    <w:p w14:paraId="61A4DC7E">
      <w:r>
        <w:t>• Show “No Data Available”.</w:t>
      </w:r>
    </w:p>
    <w:p w14:paraId="46627160">
      <w:r>
        <w:t>• Provide CSV + Print export.</w:t>
      </w:r>
    </w:p>
    <w:p w14:paraId="006DF000"/>
    <w:p w14:paraId="2764318C">
      <w:r>
        <w:t>12. Error Handling</w:t>
      </w:r>
    </w:p>
    <w:p w14:paraId="2CF482F6">
      <w:r>
        <w:t>• On 401 → handleTokenExpired()</w:t>
      </w:r>
    </w:p>
    <w:p w14:paraId="2286C6C7">
      <w:r>
        <w:t>• Toast errors for failures</w:t>
      </w:r>
    </w:p>
    <w:p w14:paraId="4BBF1332">
      <w:r>
        <w:t>• Graceful handling of null values</w:t>
      </w:r>
    </w:p>
    <w:p w14:paraId="43738332"/>
    <w:p w14:paraId="2459D3A4">
      <w:r>
        <w:t>13. Testing Checklist</w:t>
      </w:r>
    </w:p>
    <w:p w14:paraId="6CE6AB2D">
      <w:r>
        <w:t>• Date required validation</w:t>
      </w:r>
    </w:p>
    <w:p w14:paraId="06B19AE6">
      <w:r>
        <w:t>• Combined filter behavior</w:t>
      </w:r>
    </w:p>
    <w:p w14:paraId="13068163">
      <w:r>
        <w:t>• Pagination working</w:t>
      </w:r>
    </w:p>
    <w:p w14:paraId="573874F9">
      <w:r>
        <w:t>• CSV columns match table</w:t>
      </w:r>
    </w:p>
    <w:p w14:paraId="4387E8A1">
      <w:r>
        <w:t>• Edge: null in_time, large late minutes</w:t>
      </w:r>
    </w:p>
    <w:p w14:paraId="02142C6C"/>
    <w:p w14:paraId="4D2880C9">
      <w:r>
        <w:t>14. Best Practices</w:t>
      </w:r>
    </w:p>
    <w:p w14:paraId="0EF6A3DB">
      <w:r>
        <w:t>• Server-side pagination</w:t>
      </w:r>
    </w:p>
    <w:p w14:paraId="42F1AE10">
      <w:r>
        <w:t>• Debounced queries</w:t>
      </w:r>
    </w:p>
    <w:p w14:paraId="7313D38F">
      <w:r>
        <w:t>• Memoize table rows</w:t>
      </w:r>
    </w:p>
    <w:p w14:paraId="040919B9">
      <w:r>
        <w:t>• Efficient fetch triggers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D5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Intersting and informative videos</cp:lastModifiedBy>
  <dcterms:modified xsi:type="dcterms:W3CDTF">2025-11-24T08:06:27Z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A911A1D27E184306805C4CB729F40C6C_12</vt:lpwstr>
  </property>
</Properties>
</file>