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2F35B">
      <w:r>
        <w:t xml:space="preserve"> STUDENT FORM – COMPLETE TECHNICAL DOCUMENTATION</w:t>
      </w:r>
    </w:p>
    <w:p w14:paraId="45AC94D2"/>
    <w:p w14:paraId="12FB9280">
      <w:r>
        <w:t>For Developer Reference – Clean &amp; Organized</w:t>
      </w:r>
    </w:p>
    <w:p w14:paraId="25506B70"/>
    <w:p w14:paraId="7E065B09">
      <w:r>
        <w:t>1. Component Name</w:t>
      </w:r>
    </w:p>
    <w:p w14:paraId="53B6CE20">
      <w:r>
        <w:t>StudentForm</w:t>
      </w:r>
    </w:p>
    <w:p w14:paraId="19B9E108">
      <w:r>
        <w:t>Located at: src/.../StudentForm.jsx</w:t>
      </w:r>
    </w:p>
    <w:p w14:paraId="067920F5"/>
    <w:p w14:paraId="794DCC7E">
      <w:r>
        <w:t>Purpose:</w:t>
      </w:r>
    </w:p>
    <w:p w14:paraId="6EDFD75A">
      <w:r>
        <w:t>✔ Adding a new student</w:t>
      </w:r>
    </w:p>
    <w:p w14:paraId="78B285D8">
      <w:r>
        <w:t>✔ Editing an existing student</w:t>
      </w:r>
    </w:p>
    <w:p w14:paraId="149D9B83">
      <w:r>
        <w:t>✔ Rendering dynamic form fields from studentConfig</w:t>
      </w:r>
    </w:p>
    <w:p w14:paraId="0A8D42FE">
      <w:r>
        <w:t>✔ Handling dropdown + category-tree based selections</w:t>
      </w:r>
    </w:p>
    <w:p w14:paraId="3FCA6522">
      <w:r>
        <w:t>✔ Validating fields</w:t>
      </w:r>
    </w:p>
    <w:p w14:paraId="6AAB3E5A">
      <w:r>
        <w:t>✔ Submitting data to backend API</w:t>
      </w:r>
    </w:p>
    <w:p w14:paraId="7279675D"/>
    <w:p w14:paraId="53132FF0">
      <w:r>
        <w:t>2. Dependencies Used</w:t>
      </w:r>
    </w:p>
    <w:p w14:paraId="432E89CF">
      <w:r>
        <w:t>React – Component + Hooks</w:t>
      </w:r>
    </w:p>
    <w:p w14:paraId="57C8BDDE">
      <w:r>
        <w:t>@mui/material – UI Select, MenuItem, FormControl</w:t>
      </w:r>
    </w:p>
    <w:p w14:paraId="5A3F80F8">
      <w:r>
        <w:t>react-toastify – Toast notifications</w:t>
      </w:r>
    </w:p>
    <w:p w14:paraId="094FAD7B">
      <w:r>
        <w:t>studentConfig.js – Dynamic field config</w:t>
      </w:r>
    </w:p>
    <w:p w14:paraId="681D4BAE">
      <w:r>
        <w:t>API_URL.js – Backend base URL</w:t>
      </w:r>
    </w:p>
    <w:p w14:paraId="2B904679">
      <w:r>
        <w:t>errorHandlers.js – API error handler</w:t>
      </w:r>
    </w:p>
    <w:p w14:paraId="0C98B0DC">
      <w:r>
        <w:t>handleTokenExpired() – Token expiry handler</w:t>
      </w:r>
    </w:p>
    <w:p w14:paraId="3679B694"/>
    <w:p w14:paraId="70CFB3F4">
      <w:r>
        <w:t>3. Props Received</w:t>
      </w:r>
    </w:p>
    <w:p w14:paraId="6219C47E">
      <w:r>
        <w:rPr>
          <w:rFonts w:hint="default"/>
          <w:lang w:val="en-US"/>
        </w:rPr>
        <w:t>student</w:t>
      </w:r>
      <w:r>
        <w:t>Manager – Contains formData, dropdownOptions, categoryTree, isEdit, isSubmitting</w:t>
      </w:r>
    </w:p>
    <w:p w14:paraId="2DA65665">
      <w:r>
        <w:t>set</w:t>
      </w:r>
      <w:r>
        <w:rPr>
          <w:rFonts w:hint="default"/>
          <w:lang w:val="en-US"/>
        </w:rPr>
        <w:t>Student</w:t>
      </w:r>
      <w:r>
        <w:t xml:space="preserve">Manager – Updates </w:t>
      </w:r>
      <w:r>
        <w:rPr>
          <w:rFonts w:hint="default"/>
          <w:lang w:val="en-US"/>
        </w:rPr>
        <w:t>student</w:t>
      </w:r>
      <w:r>
        <w:t>Manager state</w:t>
      </w:r>
    </w:p>
    <w:p w14:paraId="0343FB05">
      <w:r>
        <w:t>fetch</w:t>
      </w:r>
      <w:r>
        <w:rPr>
          <w:rFonts w:hint="default"/>
          <w:lang w:val="en-US"/>
        </w:rPr>
        <w:t>Student</w:t>
      </w:r>
      <w:r>
        <w:t>Data – Reloads table after submit</w:t>
      </w:r>
    </w:p>
    <w:p w14:paraId="10F2BC5B">
      <w:r>
        <w:t>handleCategorySelect – Loads next-level categories</w:t>
      </w:r>
    </w:p>
    <w:p w14:paraId="00209C17">
      <w:r>
        <w:t>handleCloseModal – Closes modal</w:t>
      </w:r>
      <w:bookmarkStart w:id="0" w:name="_GoBack"/>
      <w:bookmarkEnd w:id="0"/>
    </w:p>
    <w:p w14:paraId="378EE08F"/>
    <w:p w14:paraId="2DEDF4C4">
      <w:r>
        <w:t xml:space="preserve">4. State Variables (inside </w:t>
      </w:r>
      <w:r>
        <w:rPr>
          <w:rFonts w:hint="default"/>
          <w:lang w:val="en-US"/>
        </w:rPr>
        <w:t>student</w:t>
      </w:r>
      <w:r>
        <w:t>Manager)</w:t>
      </w:r>
    </w:p>
    <w:p w14:paraId="42EFEA2F">
      <w:r>
        <w:t>formData – Stores form input</w:t>
      </w:r>
    </w:p>
    <w:p w14:paraId="35E547AA">
      <w:r>
        <w:t>dropdownOptions – Select options for each field</w:t>
      </w:r>
    </w:p>
    <w:p w14:paraId="15DBD9BE">
      <w:r>
        <w:t>categoryTree – Hierarchy of categories</w:t>
      </w:r>
    </w:p>
    <w:p w14:paraId="315B7117">
      <w:r>
        <w:t>isEdit – True when editing</w:t>
      </w:r>
    </w:p>
    <w:p w14:paraId="6638DC68">
      <w:r>
        <w:t>isSubmitting – Prevent double submit</w:t>
      </w:r>
    </w:p>
    <w:p w14:paraId="2694D1A1"/>
    <w:p w14:paraId="58108879">
      <w:r>
        <w:t>5. External Config: studentConfig.js</w:t>
      </w:r>
    </w:p>
    <w:p w14:paraId="4FB56797">
      <w:r>
        <w:t>Defines:</w:t>
      </w:r>
    </w:p>
    <w:p w14:paraId="1A271374">
      <w:r>
        <w:t>Label (dpname)</w:t>
      </w:r>
    </w:p>
    <w:p w14:paraId="3ADC5881">
      <w:r>
        <w:t>Backend key (bkname)</w:t>
      </w:r>
    </w:p>
    <w:p w14:paraId="3E8AC72E">
      <w:r>
        <w:t>Type (text/select/date/textarea)</w:t>
      </w:r>
    </w:p>
    <w:p w14:paraId="7AF6E120">
      <w:r>
        <w:t>Mandatory rules</w:t>
      </w:r>
    </w:p>
    <w:p w14:paraId="12417E5D">
      <w:r>
        <w:t>Custom validations</w:t>
      </w:r>
    </w:p>
    <w:p w14:paraId="331B44EF"/>
    <w:p w14:paraId="1BAD5ED8">
      <w:r>
        <w:t>Controls all dynamic fields rendered.</w:t>
      </w:r>
    </w:p>
    <w:p w14:paraId="06E129C4"/>
    <w:p w14:paraId="2EAA5D15">
      <w:r>
        <w:t>6. useEffect</w:t>
      </w:r>
    </w:p>
    <w:p w14:paraId="4ADCE819">
      <w:r>
        <w:t>None used. All data passed via props.</w:t>
      </w:r>
    </w:p>
    <w:p w14:paraId="2BC21CD0"/>
    <w:p w14:paraId="5E030F00">
      <w:r>
        <w:t>7. Helper Functions</w:t>
      </w:r>
    </w:p>
    <w:p w14:paraId="3F75FB42">
      <w:r>
        <w:t>7.1 handleChange(value, name, valueType)</w:t>
      </w:r>
    </w:p>
    <w:p w14:paraId="69E2A1C9">
      <w:r>
        <w:t>Updates formData, converts number fields, prevents negatives, triggers category reload.</w:t>
      </w:r>
    </w:p>
    <w:p w14:paraId="285B616F"/>
    <w:p w14:paraId="2CDF9A27">
      <w:r>
        <w:t>7.2 handleValueChange(id, level, newValue)</w:t>
      </w:r>
    </w:p>
    <w:p w14:paraId="0E81F2B6">
      <w:r>
        <w:t>Updates category tree inputs.</w:t>
      </w:r>
    </w:p>
    <w:p w14:paraId="594A9F85"/>
    <w:p w14:paraId="1C4A4CCA">
      <w:r>
        <w:t>7.3 handleSubmit(e)</w:t>
      </w:r>
    </w:p>
    <w:p w14:paraId="34869CA6">
      <w:r>
        <w:t>• Prevent double submit</w:t>
      </w:r>
    </w:p>
    <w:p w14:paraId="5B46204C">
      <w:r>
        <w:t>• Validate categories</w:t>
      </w:r>
    </w:p>
    <w:p w14:paraId="040F6C4A">
      <w:r>
        <w:t>• Validate mandatory fields</w:t>
      </w:r>
    </w:p>
    <w:p w14:paraId="035F9432">
      <w:r>
        <w:t>• Validate mobile/email/date</w:t>
      </w:r>
    </w:p>
    <w:p w14:paraId="7EB0D6F4">
      <w:r>
        <w:t>• Prepare payload (location array)</w:t>
      </w:r>
    </w:p>
    <w:p w14:paraId="6B3EB00A">
      <w:r>
        <w:t>• POST/PUT API call</w:t>
      </w:r>
    </w:p>
    <w:p w14:paraId="5A7CCC2D">
      <w:r>
        <w:t>• Reset + close modal</w:t>
      </w:r>
    </w:p>
    <w:p w14:paraId="699B3EA0"/>
    <w:p w14:paraId="086CDD5F">
      <w:r>
        <w:t>7.4 handleKeyDown(e)</w:t>
      </w:r>
    </w:p>
    <w:p w14:paraId="50963C21">
      <w:r>
        <w:t>Enables Enter/Tab navigation inside modal.</w:t>
      </w:r>
    </w:p>
    <w:p w14:paraId="37E3D002"/>
    <w:p w14:paraId="65A345D8">
      <w:r>
        <w:t>8. UI Structure</w:t>
      </w:r>
    </w:p>
    <w:p w14:paraId="6690B377">
      <w:r>
        <w:t>Modal:</w:t>
      </w:r>
    </w:p>
    <w:p w14:paraId="5DFC6EFD">
      <w:r>
        <w:t xml:space="preserve"> header</w:t>
      </w:r>
    </w:p>
    <w:p w14:paraId="359C5217">
      <w:r>
        <w:t xml:space="preserve"> body</w:t>
      </w:r>
    </w:p>
    <w:p w14:paraId="05BC60C7">
      <w:r>
        <w:t xml:space="preserve">   form</w:t>
      </w:r>
    </w:p>
    <w:p w14:paraId="35B70A5C">
      <w:r>
        <w:t xml:space="preserve">     category tree</w:t>
      </w:r>
    </w:p>
    <w:p w14:paraId="655B7694">
      <w:r>
        <w:t xml:space="preserve">     student fields</w:t>
      </w:r>
    </w:p>
    <w:p w14:paraId="09FC9E86">
      <w:r>
        <w:t xml:space="preserve"> footer</w:t>
      </w:r>
    </w:p>
    <w:p w14:paraId="1E9A56B7">
      <w:r>
        <w:t xml:space="preserve">   Submit / Cancel</w:t>
      </w:r>
    </w:p>
    <w:p w14:paraId="47DB978F"/>
    <w:p w14:paraId="382D621F">
      <w:r>
        <w:t>9. Form Rendering Flow</w:t>
      </w:r>
    </w:p>
    <w:p w14:paraId="3AE2F1ED">
      <w:r>
        <w:t>Category tree → studentConfig fields:</w:t>
      </w:r>
    </w:p>
    <w:p w14:paraId="719F3F20">
      <w:r>
        <w:t>text → input</w:t>
      </w:r>
    </w:p>
    <w:p w14:paraId="52235C38">
      <w:r>
        <w:t>select → MUI Select</w:t>
      </w:r>
    </w:p>
    <w:p w14:paraId="38CD5B47">
      <w:r>
        <w:t>textarea → textarea</w:t>
      </w:r>
    </w:p>
    <w:p w14:paraId="2376F977">
      <w:r>
        <w:t>date → input type=date</w:t>
      </w:r>
    </w:p>
    <w:p w14:paraId="5B732C94">
      <w:r>
        <w:t>file → input type=file</w:t>
      </w:r>
    </w:p>
    <w:p w14:paraId="7C242EE9"/>
    <w:p w14:paraId="5DF8A3DD">
      <w:r>
        <w:t>10. Validation Logic</w:t>
      </w:r>
    </w:p>
    <w:p w14:paraId="102531C8">
      <w:r>
        <w:t>Mandatory check</w:t>
      </w:r>
    </w:p>
    <w:p w14:paraId="7125D4BE">
      <w:r>
        <w:t>Custom rules:</w:t>
      </w:r>
    </w:p>
    <w:p w14:paraId="149AF889">
      <w:r>
        <w:t>mobile – 10 digits</w:t>
      </w:r>
    </w:p>
    <w:p w14:paraId="69F39D21">
      <w:r>
        <w:t>parent contact – 10 digits</w:t>
      </w:r>
    </w:p>
    <w:p w14:paraId="19E08E67">
      <w:r>
        <w:t>email – regex check</w:t>
      </w:r>
    </w:p>
    <w:p w14:paraId="48E7BBC1">
      <w:r>
        <w:t>expirydate – cannot be past</w:t>
      </w:r>
    </w:p>
    <w:p w14:paraId="58729D92"/>
    <w:p w14:paraId="6F1699C2">
      <w:r>
        <w:t>11. API Interaction</w:t>
      </w:r>
    </w:p>
    <w:p w14:paraId="5BBC295A">
      <w:r>
        <w:t>POST /student – add new</w:t>
      </w:r>
    </w:p>
    <w:p w14:paraId="3120E2D5">
      <w:r>
        <w:t>PUT /student/:id – update</w:t>
      </w:r>
    </w:p>
    <w:p w14:paraId="4EE4C7EF"/>
    <w:p w14:paraId="43B2619F">
      <w:r>
        <w:t>Payload includes:</w:t>
      </w:r>
    </w:p>
    <w:p w14:paraId="20B10C0D">
      <w:r>
        <w:t>name, memberid, mobile, parentcontact, email, expirydate, gender, locations[], etc.</w:t>
      </w:r>
    </w:p>
    <w:p w14:paraId="5527639C"/>
    <w:p w14:paraId="4352A7BF">
      <w:r>
        <w:t>12. Component Output</w:t>
      </w:r>
    </w:p>
    <w:p w14:paraId="1B16894A">
      <w:r>
        <w:t>Dynamic form, full validation, category tree, controlled inputs, modal UI, MUI + Bootstrap mix.</w:t>
      </w:r>
    </w:p>
    <w:p w14:paraId="10D85C49"/>
    <w:p w14:paraId="15554D69">
      <w:r>
        <w:t>13. Component Hierarchy</w:t>
      </w:r>
    </w:p>
    <w:p w14:paraId="5A9F0E10">
      <w:r>
        <w:t>StudentForm</w:t>
      </w:r>
    </w:p>
    <w:p w14:paraId="078A6FF7">
      <w:r>
        <w:t xml:space="preserve"> ├─ CategoryTree</w:t>
      </w:r>
    </w:p>
    <w:p w14:paraId="1D45B4EE">
      <w:r>
        <w:t xml:space="preserve"> ├─ StudentFormFields</w:t>
      </w:r>
    </w:p>
    <w:p w14:paraId="4D221F6A">
      <w:r>
        <w:t xml:space="preserve"> └─ Submit / Cancel</w:t>
      </w:r>
    </w:p>
    <w:p w14:paraId="5A465DFE"/>
    <w:p w14:paraId="4A36037F">
      <w:r>
        <w:t>14. Full Flow Diagram</w:t>
      </w:r>
    </w:p>
    <w:p w14:paraId="2D2ADF3E">
      <w:r>
        <w:t>Open Modal → Load config → Enter values → handleChange → Submit → handleSubmit:</w:t>
      </w:r>
    </w:p>
    <w:p w14:paraId="12C78DC9">
      <w:r>
        <w:t>validate → payload → API → toast → reset → close modal</w:t>
      </w:r>
    </w:p>
    <w:p w14:paraId="1A8DACB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35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Intersting and informative videos</cp:lastModifiedBy>
  <dcterms:modified xsi:type="dcterms:W3CDTF">2025-11-24T07:56:11Z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3EA8B4B377A8431E9FC2612FA45A6A19_12</vt:lpwstr>
  </property>
</Properties>
</file>